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81FF3">
      <w:pPr>
        <w:spacing w:before="1200"/>
        <w:jc w:val="center"/>
        <w:rPr>
          <w:color w:val="auto"/>
        </w:rPr>
      </w:pPr>
      <w:r>
        <w:rPr>
          <w:rFonts w:ascii="STSong" w:hAnsi="STSong" w:eastAsia="STSong" w:cs="STSong"/>
          <w:b/>
          <w:color w:val="auto"/>
          <w:sz w:val="50"/>
        </w:rPr>
        <w:t>歌曲歌词与歌名分析报告</w:t>
      </w:r>
    </w:p>
    <w:p w14:paraId="709C7F0B">
      <w:pPr>
        <w:pStyle w:val="3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32"/>
        </w:rPr>
        <w:t>一、数据与方法</w:t>
      </w:r>
    </w:p>
    <w:p w14:paraId="6BDFFA78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原始数据包含 2367 条歌曲记录和 119 位歌手。</w:t>
      </w:r>
    </w:p>
    <w:p w14:paraId="2319682F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歌曲分析按 song_id 去重后进行，得到 2318 首歌曲。</w:t>
      </w:r>
    </w:p>
    <w:p w14:paraId="119F1C95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歌词清洗后识别出 2148 首有效歌词，排除空歌词、纯音乐和无正文记录。</w:t>
      </w:r>
    </w:p>
    <w:p w14:paraId="01B0D264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歌词词频使用中文分词和停用词处理后的词语统计；歌曲标题保留“我、你、爱”等具有主题意义的词。</w:t>
      </w:r>
    </w:p>
    <w:p w14:paraId="727F4D37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歌词长度按清洗后正文中的中文、英文和数字字符数计算，不计空格。</w:t>
      </w:r>
    </w:p>
    <w:p w14:paraId="233EC5D0">
      <w:pPr>
        <w:rPr>
          <w:color w:val="auto"/>
        </w:rPr>
      </w:pPr>
      <w:r>
        <w:rPr>
          <w:color w:val="auto"/>
        </w:rPr>
        <w:br w:type="page"/>
      </w:r>
    </w:p>
    <w:p w14:paraId="5395D025">
      <w:pPr>
        <w:pStyle w:val="3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32"/>
        </w:rPr>
        <w:t>二、歌词词语热度分析</w:t>
      </w:r>
    </w:p>
    <w:p w14:paraId="6BB8AB89">
      <w:pPr>
        <w:spacing w:after="14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统计去除停用词后的歌词分词结果，共统计 486651 个词，得到 33456 个不同词语。副歌重复被保留，因此词频体现了词语在实际歌词文本中的出现次数。</w:t>
      </w:r>
    </w:p>
    <w:p w14:paraId="1AE742B3">
      <w:pPr>
        <w:spacing w:before="120" w:after="8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15000" cy="44577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D710">
      <w:pPr>
        <w:spacing w:after="200"/>
        <w:jc w:val="center"/>
        <w:rPr>
          <w:color w:val="auto"/>
        </w:rPr>
      </w:pPr>
      <w:r>
        <w:rPr>
          <w:rFonts w:ascii="STSong" w:hAnsi="STSong" w:eastAsia="STSong" w:cs="STSong"/>
          <w:color w:val="auto"/>
          <w:sz w:val="18"/>
        </w:rPr>
        <w:t>图 1  歌词中词频最高的 20 个词</w:t>
      </w:r>
    </w:p>
    <w:p w14:paraId="5D1EBC07">
      <w:pPr>
        <w:pStyle w:val="4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26"/>
        </w:rPr>
        <w:t>主要结论</w:t>
      </w:r>
    </w:p>
    <w:p w14:paraId="114BAF73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“爱”是最突出的中文主题词，说明爱情和情感关系是当前歌词样本中的重要主题。</w:t>
      </w:r>
    </w:p>
    <w:p w14:paraId="6EDD4524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I、you、me 等英文人称词以及“我、你”相关表达排名靠前，说明歌词常采用个人感受和人物关系的叙述方式。</w:t>
      </w:r>
    </w:p>
    <w:p w14:paraId="33712DF8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“想”“要”“会”“说”等词频较高，反映歌词中包含较多愿望、心理活动。</w:t>
      </w:r>
    </w:p>
    <w:p w14:paraId="409B3C8F">
      <w:pPr>
        <w:spacing w:after="14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注意：中文停用词和英文停用词的处理口径并不完全相同，英文人称词仍被统计，因此不能直接比较中英文人称词的相对重要性。</w:t>
      </w:r>
    </w:p>
    <w:p w14:paraId="35D92176">
      <w:pPr>
        <w:rPr>
          <w:color w:val="auto"/>
        </w:rPr>
      </w:pPr>
      <w:r>
        <w:rPr>
          <w:color w:val="auto"/>
        </w:rPr>
        <w:br w:type="page"/>
      </w:r>
    </w:p>
    <w:p w14:paraId="7F8346EA">
      <w:pPr>
        <w:pStyle w:val="3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32"/>
        </w:rPr>
        <w:t>三、歌曲标题词频分析</w:t>
      </w:r>
    </w:p>
    <w:p w14:paraId="31927AF0">
      <w:pPr>
        <w:spacing w:after="14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对去重后的 2318 首歌曲标题进行清理和分词，去除了 DJ 版、Live、Version、feat 等版本或合作标记，共统计 5229 个标题词，得到 2478 个不同词语。</w:t>
      </w:r>
    </w:p>
    <w:p w14:paraId="53B056A7">
      <w:pPr>
        <w:spacing w:before="120" w:after="8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15000" cy="445770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A530">
      <w:pPr>
        <w:spacing w:after="200"/>
        <w:jc w:val="center"/>
        <w:rPr>
          <w:color w:val="auto"/>
        </w:rPr>
      </w:pPr>
      <w:r>
        <w:rPr>
          <w:rFonts w:ascii="STSong" w:hAnsi="STSong" w:eastAsia="STSong" w:cs="STSong"/>
          <w:color w:val="auto"/>
          <w:sz w:val="18"/>
        </w:rPr>
        <w:t>图 2  歌曲标题中词频最高的 20 个词</w:t>
      </w:r>
    </w:p>
    <w:p w14:paraId="4B06E43C">
      <w:pPr>
        <w:pStyle w:val="4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26"/>
        </w:rPr>
        <w:t>主要结论</w:t>
      </w:r>
    </w:p>
    <w:p w14:paraId="41EC686C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“你”“我”“爱”“爱情”等词排名靠前，表明爱情和人物关系也是歌曲命名的重要主题。</w:t>
      </w:r>
    </w:p>
    <w:p w14:paraId="3D39CD94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歌曲标题中第一、第二人称使用较多，体现出直接、主观的情感表达。</w:t>
      </w:r>
    </w:p>
    <w:p w14:paraId="6199E9CC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“花”“离开”等词进入高频词，说明自然意象和离别主题也经常被用于概括歌曲内容。</w:t>
      </w:r>
    </w:p>
    <w:p w14:paraId="19E5E77B">
      <w:pPr>
        <w:spacing w:after="14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与歌词正文相比，歌曲标题的主题更加集中，通常使用少量具有概括性的情感词或意象词。</w:t>
      </w:r>
    </w:p>
    <w:p w14:paraId="2FBAB3A4">
      <w:pPr>
        <w:rPr>
          <w:color w:val="auto"/>
        </w:rPr>
      </w:pPr>
      <w:r>
        <w:rPr>
          <w:color w:val="auto"/>
        </w:rPr>
        <w:br w:type="page"/>
      </w:r>
    </w:p>
    <w:p w14:paraId="7F67867D">
      <w:pPr>
        <w:pStyle w:val="3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32"/>
        </w:rPr>
        <w:t>四、歌手平均歌词长度分析</w:t>
      </w:r>
    </w:p>
    <w:p w14:paraId="539307E6">
      <w:pPr>
        <w:spacing w:after="14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按歌手统计有效歌词的平均字符数。平均值只使用有效歌词，并按 song_id 去重；图中同时展示平均歌词最长和最短的 10 位歌手。</w:t>
      </w:r>
    </w:p>
    <w:p w14:paraId="2F3C8E93">
      <w:pPr>
        <w:spacing w:before="120" w:after="8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715000" cy="5818505"/>
            <wp:effectExtent l="0" t="0" r="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EF83">
      <w:pPr>
        <w:spacing w:after="200"/>
        <w:jc w:val="center"/>
        <w:rPr>
          <w:color w:val="auto"/>
        </w:rPr>
      </w:pPr>
      <w:r>
        <w:rPr>
          <w:rFonts w:ascii="STSong" w:hAnsi="STSong" w:eastAsia="STSong" w:cs="STSong"/>
          <w:color w:val="auto"/>
          <w:sz w:val="18"/>
        </w:rPr>
        <w:t>图 3  歌手平均歌词长度最长与最短的 10 位歌手</w:t>
      </w:r>
    </w:p>
    <w:p w14:paraId="07E380B5">
      <w:pPr>
        <w:pStyle w:val="4"/>
        <w:keepNext/>
        <w:rPr>
          <w:color w:val="auto"/>
        </w:rPr>
      </w:pPr>
      <w:r>
        <w:rPr>
          <w:rFonts w:ascii="STSong" w:hAnsi="STSong" w:eastAsia="STSong" w:cs="STSong"/>
          <w:b/>
          <w:color w:val="auto"/>
          <w:sz w:val="26"/>
        </w:rPr>
        <w:t>主要结论</w:t>
      </w:r>
    </w:p>
    <w:p w14:paraId="001ED85A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不同歌手的平均歌词长度差异明显，说明歌曲在文本规模、叙事程度和结构表达上存在差异。</w:t>
      </w:r>
    </w:p>
    <w:p w14:paraId="238D39EF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平均歌词较长的歌手可能更倾向于歌词段落较多、叙事更完整或重复结构更丰富的作品。</w:t>
      </w:r>
    </w:p>
    <w:p w14:paraId="40D10025">
      <w:pPr>
        <w:pStyle w:val="16"/>
        <w:spacing w:after="8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平均歌词较短的歌手可能包含简洁型歌曲、配乐或歌词较少的作品，因此“短”不一定等于创作风格简单。</w:t>
      </w:r>
    </w:p>
    <w:p w14:paraId="754AFF99">
      <w:pPr>
        <w:spacing w:after="140" w:line="264" w:lineRule="auto"/>
        <w:rPr>
          <w:color w:val="auto"/>
        </w:rPr>
      </w:pPr>
      <w:r>
        <w:rPr>
          <w:rFonts w:ascii="STSong" w:hAnsi="STSong" w:eastAsia="STSong" w:cs="STSong"/>
          <w:color w:val="auto"/>
          <w:sz w:val="22"/>
        </w:rPr>
        <w:t>解释时需要同时关注有效歌曲数量。例如，DJ OKAWARI 只有 6 首有效歌词，矢野立美只有 3 首有效歌词，平均值的稳定性低于拥有约 20 首有效歌词的歌手。</w:t>
      </w:r>
    </w:p>
    <w:p w14:paraId="726659B2">
      <w:pPr>
        <w:rPr>
          <w:color w:val="auto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306D1">
    <w:pPr>
      <w:pStyle w:val="24"/>
      <w:jc w:val="center"/>
    </w:pPr>
    <w:r>
      <w:rPr>
        <w:rFonts w:ascii="STSong" w:hAnsi="STSong" w:eastAsia="STSong" w:cs="STSong"/>
        <w:color w:val="5A5A5A"/>
        <w:sz w:val="18"/>
      </w:rPr>
      <w:t>基于已爬取歌曲数据整理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1ABD4">
    <w:pPr>
      <w:pStyle w:val="25"/>
      <w:jc w:val="right"/>
    </w:pPr>
    <w:r>
      <w:rPr>
        <w:rFonts w:ascii="STSong" w:hAnsi="STSong" w:eastAsia="STSong" w:cs="STSong"/>
        <w:color w:val="5A5A5A"/>
        <w:sz w:val="18"/>
      </w:rPr>
      <w:t>歌曲文本分析报告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FF9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64" w:lineRule="auto"/>
    </w:pPr>
    <w:rPr>
      <w:rFonts w:ascii="STSong" w:hAnsi="STSong" w:eastAsia="STSong" w:cs="STSong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颜色不一样的烟火</cp:lastModifiedBy>
  <dcterms:modified xsi:type="dcterms:W3CDTF">2026-09-01T23:50:14Z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F3C2CC70DE2B516736F4966AC62741C2_42</vt:lpwstr>
  </property>
</Properties>
</file>